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EBF3B" w14:textId="77777777" w:rsidR="00C82496" w:rsidRPr="002669D4" w:rsidRDefault="00000000">
      <w:pPr>
        <w:numPr>
          <w:ilvl w:val="0"/>
          <w:numId w:val="11"/>
        </w:numPr>
      </w:pPr>
      <w:r>
        <w:rPr>
          <w:rFonts w:ascii="Arial" w:hAnsi="Arial" w:cs="Arial"/>
          <w:bCs/>
          <w:color w:val="000000"/>
        </w:rPr>
        <w:t>What is UP and DOWN Counter? Explain both with ladder diagram, address and Instruction bits?</w:t>
      </w:r>
    </w:p>
    <w:p w14:paraId="0C39F5D4" w14:textId="77777777" w:rsidR="002669D4" w:rsidRDefault="002669D4" w:rsidP="002669D4">
      <w:pPr>
        <w:rPr>
          <w:rFonts w:ascii="Arial" w:hAnsi="Arial" w:cs="Arial"/>
          <w:bCs/>
          <w:color w:val="000000"/>
        </w:rPr>
      </w:pPr>
    </w:p>
    <w:p w14:paraId="0B8297FB" w14:textId="4BC4C8FF" w:rsidR="002669D4" w:rsidRDefault="002669D4" w:rsidP="002669D4">
      <w:pPr>
        <w:numPr>
          <w:ilvl w:val="0"/>
          <w:numId w:val="12"/>
        </w:numPr>
        <w:rPr>
          <w:rFonts w:ascii="Arial" w:hAnsi="Arial" w:cs="Arial"/>
          <w:bCs/>
          <w:color w:val="000000"/>
        </w:rPr>
      </w:pPr>
      <w:r w:rsidRPr="002669D4">
        <w:rPr>
          <w:rFonts w:ascii="Arial" w:hAnsi="Arial" w:cs="Arial"/>
          <w:bCs/>
          <w:color w:val="000000"/>
        </w:rPr>
        <w:drawing>
          <wp:inline distT="0" distB="0" distL="0" distR="0" wp14:anchorId="575FAFEF" wp14:editId="75FC41CF">
            <wp:extent cx="3962400" cy="5682175"/>
            <wp:effectExtent l="0" t="0" r="0" b="0"/>
            <wp:docPr id="22668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88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5523" cy="56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1657" w14:textId="77777777" w:rsidR="002669D4" w:rsidRDefault="002669D4" w:rsidP="002669D4">
      <w:pPr>
        <w:rPr>
          <w:rFonts w:ascii="Arial" w:hAnsi="Arial" w:cs="Arial"/>
          <w:bCs/>
          <w:color w:val="000000"/>
        </w:rPr>
      </w:pPr>
    </w:p>
    <w:p w14:paraId="3B4D8D8E" w14:textId="77777777" w:rsidR="002669D4" w:rsidRDefault="002669D4" w:rsidP="002669D4"/>
    <w:p w14:paraId="5DC4FF1E" w14:textId="77777777" w:rsidR="00637608" w:rsidRDefault="00637608" w:rsidP="002669D4"/>
    <w:p w14:paraId="54A63122" w14:textId="77777777" w:rsidR="00637608" w:rsidRDefault="00637608" w:rsidP="002669D4"/>
    <w:p w14:paraId="531D21BD" w14:textId="77777777" w:rsidR="00637608" w:rsidRDefault="00637608" w:rsidP="002669D4"/>
    <w:p w14:paraId="78434062" w14:textId="77777777" w:rsidR="00637608" w:rsidRDefault="00637608" w:rsidP="002669D4"/>
    <w:p w14:paraId="6355A2C0" w14:textId="77777777" w:rsidR="00637608" w:rsidRDefault="00637608" w:rsidP="002669D4"/>
    <w:p w14:paraId="3F24DFD3" w14:textId="77777777" w:rsidR="00637608" w:rsidRDefault="00637608" w:rsidP="002669D4"/>
    <w:p w14:paraId="41BBC1CD" w14:textId="77777777" w:rsidR="00637608" w:rsidRDefault="00637608" w:rsidP="002669D4"/>
    <w:p w14:paraId="2758A614" w14:textId="77777777" w:rsidR="00637608" w:rsidRDefault="00637608" w:rsidP="002669D4"/>
    <w:p w14:paraId="76711F2F" w14:textId="77777777" w:rsidR="00637608" w:rsidRDefault="00637608" w:rsidP="002669D4"/>
    <w:p w14:paraId="0B6B9183" w14:textId="77777777" w:rsidR="00637608" w:rsidRDefault="00637608" w:rsidP="002669D4"/>
    <w:p w14:paraId="51F1233A" w14:textId="77777777" w:rsidR="00637608" w:rsidRDefault="00637608" w:rsidP="002669D4"/>
    <w:p w14:paraId="2133FC17" w14:textId="77777777" w:rsidR="00637608" w:rsidRDefault="00637608" w:rsidP="002669D4"/>
    <w:p w14:paraId="507B5AFA" w14:textId="77777777" w:rsidR="00637608" w:rsidRDefault="00637608" w:rsidP="002669D4"/>
    <w:p w14:paraId="5BF22691" w14:textId="77777777" w:rsidR="00637608" w:rsidRDefault="00637608" w:rsidP="002669D4"/>
    <w:p w14:paraId="6B182523" w14:textId="77777777" w:rsidR="00637608" w:rsidRDefault="00637608" w:rsidP="002669D4"/>
    <w:p w14:paraId="6C7B29D9" w14:textId="77777777" w:rsidR="00C82496" w:rsidRPr="002669D4" w:rsidRDefault="00000000">
      <w:pPr>
        <w:numPr>
          <w:ilvl w:val="0"/>
          <w:numId w:val="11"/>
        </w:numPr>
      </w:pPr>
      <w:r>
        <w:rPr>
          <w:rFonts w:ascii="Arial" w:hAnsi="Arial" w:cs="Arial"/>
          <w:bCs/>
          <w:color w:val="000000"/>
        </w:rPr>
        <w:lastRenderedPageBreak/>
        <w:t xml:space="preserve">What is OSR and OSF Counter? Explain </w:t>
      </w:r>
      <w:proofErr w:type="gramStart"/>
      <w:r>
        <w:rPr>
          <w:rFonts w:ascii="Arial" w:hAnsi="Arial" w:cs="Arial"/>
          <w:bCs/>
          <w:color w:val="000000"/>
        </w:rPr>
        <w:t>both ?</w:t>
      </w:r>
      <w:proofErr w:type="gramEnd"/>
      <w:r>
        <w:rPr>
          <w:rFonts w:ascii="Arial" w:hAnsi="Arial" w:cs="Arial"/>
          <w:bCs/>
          <w:color w:val="000000"/>
        </w:rPr>
        <w:t xml:space="preserve"> </w:t>
      </w:r>
    </w:p>
    <w:p w14:paraId="5894202D" w14:textId="1BB9F02B" w:rsidR="002669D4" w:rsidRDefault="002669D4" w:rsidP="002669D4">
      <w:pPr>
        <w:numPr>
          <w:ilvl w:val="0"/>
          <w:numId w:val="12"/>
        </w:numPr>
        <w:rPr>
          <w:rFonts w:ascii="Arial" w:hAnsi="Arial" w:cs="Arial"/>
          <w:bCs/>
          <w:color w:val="000000"/>
        </w:rPr>
      </w:pPr>
      <w:r w:rsidRPr="002669D4">
        <w:rPr>
          <w:rFonts w:ascii="Arial" w:hAnsi="Arial" w:cs="Arial"/>
          <w:bCs/>
          <w:color w:val="000000"/>
        </w:rPr>
        <w:drawing>
          <wp:inline distT="0" distB="0" distL="0" distR="0" wp14:anchorId="473F5AB7" wp14:editId="6488080D">
            <wp:extent cx="3949903" cy="8477686"/>
            <wp:effectExtent l="0" t="0" r="0" b="0"/>
            <wp:docPr id="205610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088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847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6DEE" w14:textId="77777777" w:rsidR="00C82496" w:rsidRPr="002669D4" w:rsidRDefault="00000000">
      <w:pPr>
        <w:numPr>
          <w:ilvl w:val="0"/>
          <w:numId w:val="11"/>
        </w:numPr>
      </w:pPr>
      <w:r>
        <w:rPr>
          <w:rFonts w:ascii="Arial" w:hAnsi="Arial" w:cs="Arial"/>
          <w:bCs/>
          <w:color w:val="000000"/>
        </w:rPr>
        <w:lastRenderedPageBreak/>
        <w:t xml:space="preserve">What are the different types of Comparison Instructions? Explain any two with instruction diagram &amp; address? </w:t>
      </w:r>
    </w:p>
    <w:p w14:paraId="25095C79" w14:textId="0DA55AF9" w:rsidR="002669D4" w:rsidRDefault="002669D4" w:rsidP="002669D4">
      <w:pPr>
        <w:numPr>
          <w:ilvl w:val="0"/>
          <w:numId w:val="12"/>
        </w:numPr>
        <w:rPr>
          <w:rFonts w:ascii="Arial" w:hAnsi="Arial" w:cs="Arial"/>
          <w:bCs/>
          <w:color w:val="000000"/>
        </w:rPr>
      </w:pPr>
    </w:p>
    <w:p w14:paraId="2D0B5047" w14:textId="77777777" w:rsidR="002669D4" w:rsidRDefault="002669D4" w:rsidP="002669D4">
      <w:pPr>
        <w:rPr>
          <w:rFonts w:ascii="Arial" w:hAnsi="Arial" w:cs="Arial"/>
          <w:bCs/>
          <w:color w:val="000000"/>
        </w:rPr>
      </w:pPr>
    </w:p>
    <w:p w14:paraId="56195DF0" w14:textId="77777777" w:rsidR="002669D4" w:rsidRDefault="002669D4" w:rsidP="002669D4">
      <w:pPr>
        <w:rPr>
          <w:rFonts w:ascii="Arial" w:hAnsi="Arial" w:cs="Arial"/>
          <w:bCs/>
          <w:color w:val="000000"/>
        </w:rPr>
      </w:pPr>
    </w:p>
    <w:p w14:paraId="3AE84E78" w14:textId="77777777" w:rsidR="00487804" w:rsidRDefault="00487804" w:rsidP="002669D4">
      <w:pPr>
        <w:rPr>
          <w:rFonts w:ascii="Arial" w:hAnsi="Arial" w:cs="Arial"/>
          <w:bCs/>
          <w:color w:val="000000"/>
        </w:rPr>
      </w:pPr>
    </w:p>
    <w:p w14:paraId="7C09DD15" w14:textId="77777777" w:rsidR="00487804" w:rsidRDefault="00487804" w:rsidP="002669D4">
      <w:pPr>
        <w:rPr>
          <w:rFonts w:ascii="Arial" w:hAnsi="Arial" w:cs="Arial"/>
          <w:bCs/>
          <w:color w:val="000000"/>
        </w:rPr>
      </w:pPr>
    </w:p>
    <w:p w14:paraId="60CC5D07" w14:textId="77777777" w:rsidR="00487804" w:rsidRDefault="00487804" w:rsidP="002669D4">
      <w:pPr>
        <w:rPr>
          <w:rFonts w:ascii="Arial" w:hAnsi="Arial" w:cs="Arial"/>
          <w:bCs/>
          <w:color w:val="000000"/>
        </w:rPr>
      </w:pPr>
    </w:p>
    <w:p w14:paraId="4344B5F4" w14:textId="77777777" w:rsidR="00487804" w:rsidRDefault="00487804" w:rsidP="002669D4">
      <w:pPr>
        <w:rPr>
          <w:rFonts w:ascii="Arial" w:hAnsi="Arial" w:cs="Arial"/>
          <w:bCs/>
          <w:color w:val="000000"/>
        </w:rPr>
      </w:pPr>
    </w:p>
    <w:p w14:paraId="699825E0" w14:textId="77777777" w:rsidR="00487804" w:rsidRDefault="00487804" w:rsidP="002669D4">
      <w:pPr>
        <w:rPr>
          <w:rFonts w:ascii="Arial" w:hAnsi="Arial" w:cs="Arial"/>
          <w:bCs/>
          <w:color w:val="000000"/>
        </w:rPr>
      </w:pPr>
    </w:p>
    <w:p w14:paraId="3A59E4F3" w14:textId="77777777" w:rsidR="00487804" w:rsidRDefault="00487804" w:rsidP="002669D4">
      <w:pPr>
        <w:rPr>
          <w:rFonts w:ascii="Arial" w:hAnsi="Arial" w:cs="Arial"/>
          <w:bCs/>
          <w:color w:val="000000"/>
        </w:rPr>
      </w:pPr>
    </w:p>
    <w:p w14:paraId="135F0673" w14:textId="77777777" w:rsidR="00487804" w:rsidRDefault="00487804" w:rsidP="002669D4">
      <w:pPr>
        <w:rPr>
          <w:rFonts w:ascii="Arial" w:hAnsi="Arial" w:cs="Arial"/>
          <w:bCs/>
          <w:color w:val="000000"/>
        </w:rPr>
      </w:pPr>
    </w:p>
    <w:p w14:paraId="3C57C559" w14:textId="77777777" w:rsidR="00487804" w:rsidRDefault="00487804" w:rsidP="002669D4">
      <w:pPr>
        <w:rPr>
          <w:rFonts w:ascii="Arial" w:hAnsi="Arial" w:cs="Arial"/>
          <w:bCs/>
          <w:color w:val="000000"/>
        </w:rPr>
      </w:pPr>
    </w:p>
    <w:p w14:paraId="731D7C4C" w14:textId="77777777" w:rsidR="002669D4" w:rsidRDefault="002669D4" w:rsidP="002669D4"/>
    <w:p w14:paraId="6DE3264A" w14:textId="77777777" w:rsidR="00C82496" w:rsidRPr="0058234C" w:rsidRDefault="00000000">
      <w:pPr>
        <w:numPr>
          <w:ilvl w:val="0"/>
          <w:numId w:val="11"/>
        </w:numPr>
      </w:pPr>
      <w:r>
        <w:rPr>
          <w:rFonts w:ascii="Arial" w:hAnsi="Arial" w:cs="Arial"/>
          <w:bCs/>
        </w:rPr>
        <w:t>What is Move function block, Explain with ladder diagram?</w:t>
      </w:r>
    </w:p>
    <w:p w14:paraId="30666309" w14:textId="47766CDF" w:rsidR="0058234C" w:rsidRDefault="0058234C" w:rsidP="0058234C">
      <w:pPr>
        <w:numPr>
          <w:ilvl w:val="0"/>
          <w:numId w:val="12"/>
        </w:numPr>
      </w:pPr>
      <w:r w:rsidRPr="0058234C">
        <w:drawing>
          <wp:inline distT="0" distB="0" distL="0" distR="0" wp14:anchorId="253B86EC" wp14:editId="07EA1B4F">
            <wp:extent cx="5274310" cy="3712845"/>
            <wp:effectExtent l="0" t="0" r="2540" b="1905"/>
            <wp:docPr id="8369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2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C031" w14:textId="77777777" w:rsidR="00487804" w:rsidRDefault="00487804" w:rsidP="00487804"/>
    <w:p w14:paraId="404F8767" w14:textId="77777777" w:rsidR="00487804" w:rsidRDefault="00487804" w:rsidP="00487804"/>
    <w:p w14:paraId="161B5078" w14:textId="77777777" w:rsidR="00487804" w:rsidRDefault="00487804" w:rsidP="00487804"/>
    <w:p w14:paraId="3AC4AF49" w14:textId="77777777" w:rsidR="00487804" w:rsidRDefault="00487804" w:rsidP="00487804"/>
    <w:p w14:paraId="6FE2EDB6" w14:textId="77777777" w:rsidR="00487804" w:rsidRDefault="00487804" w:rsidP="00487804"/>
    <w:p w14:paraId="24302D69" w14:textId="77777777" w:rsidR="00487804" w:rsidRDefault="00487804" w:rsidP="00487804"/>
    <w:p w14:paraId="3E40D520" w14:textId="77777777" w:rsidR="00C82496" w:rsidRPr="00637608" w:rsidRDefault="00000000">
      <w:pPr>
        <w:numPr>
          <w:ilvl w:val="0"/>
          <w:numId w:val="11"/>
        </w:numPr>
      </w:pPr>
      <w:r>
        <w:rPr>
          <w:rFonts w:ascii="Arial" w:hAnsi="Arial" w:cs="Arial"/>
          <w:bCs/>
          <w:color w:val="000000"/>
        </w:rPr>
        <w:t xml:space="preserve">Write the PLC Ladder </w:t>
      </w:r>
      <w:proofErr w:type="spellStart"/>
      <w:r>
        <w:rPr>
          <w:rFonts w:ascii="Arial" w:hAnsi="Arial" w:cs="Arial"/>
          <w:bCs/>
          <w:color w:val="000000"/>
        </w:rPr>
        <w:t>programme</w:t>
      </w:r>
      <w:proofErr w:type="spellEnd"/>
      <w:r>
        <w:rPr>
          <w:rFonts w:ascii="Arial" w:hAnsi="Arial" w:cs="Arial"/>
          <w:bCs/>
          <w:color w:val="000000"/>
        </w:rPr>
        <w:t xml:space="preserve"> for Direct ON Line (DOL) Starter with addressing and names?</w:t>
      </w:r>
    </w:p>
    <w:p w14:paraId="704A6906" w14:textId="65F9D62E" w:rsidR="00637608" w:rsidRDefault="00637608" w:rsidP="00637608">
      <w:pPr>
        <w:rPr>
          <w:rFonts w:ascii="Arial" w:hAnsi="Arial" w:cs="Arial"/>
          <w:bCs/>
          <w:color w:val="000000"/>
        </w:rPr>
      </w:pPr>
      <w:r w:rsidRPr="00637608">
        <w:rPr>
          <w:rFonts w:ascii="Arial" w:hAnsi="Arial" w:cs="Arial"/>
          <w:bCs/>
          <w:color w:val="000000"/>
        </w:rPr>
        <w:drawing>
          <wp:inline distT="0" distB="0" distL="0" distR="0" wp14:anchorId="3C9AA071" wp14:editId="39A3B2A3">
            <wp:extent cx="5274310" cy="924560"/>
            <wp:effectExtent l="0" t="0" r="2540" b="8890"/>
            <wp:docPr id="55575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51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E2BF" w14:textId="77777777" w:rsidR="00637608" w:rsidRDefault="00637608" w:rsidP="00637608">
      <w:pPr>
        <w:rPr>
          <w:rFonts w:ascii="Arial" w:hAnsi="Arial" w:cs="Arial"/>
          <w:bCs/>
          <w:color w:val="000000"/>
        </w:rPr>
      </w:pPr>
    </w:p>
    <w:p w14:paraId="6604FC76" w14:textId="77777777" w:rsidR="00487804" w:rsidRDefault="00487804" w:rsidP="00637608">
      <w:pPr>
        <w:rPr>
          <w:rFonts w:ascii="Arial" w:hAnsi="Arial" w:cs="Arial"/>
          <w:bCs/>
          <w:color w:val="000000"/>
        </w:rPr>
      </w:pPr>
    </w:p>
    <w:p w14:paraId="4D226A5C" w14:textId="77777777" w:rsidR="00487804" w:rsidRDefault="00487804" w:rsidP="00637608">
      <w:pPr>
        <w:rPr>
          <w:rFonts w:ascii="Arial" w:hAnsi="Arial" w:cs="Arial"/>
          <w:bCs/>
          <w:color w:val="000000"/>
        </w:rPr>
      </w:pPr>
    </w:p>
    <w:p w14:paraId="777C5EA7" w14:textId="77777777" w:rsidR="00487804" w:rsidRDefault="00487804" w:rsidP="00637608">
      <w:pPr>
        <w:rPr>
          <w:rFonts w:ascii="Arial" w:hAnsi="Arial" w:cs="Arial"/>
          <w:bCs/>
          <w:color w:val="000000"/>
        </w:rPr>
      </w:pPr>
    </w:p>
    <w:p w14:paraId="7231F869" w14:textId="77777777" w:rsidR="00637608" w:rsidRDefault="00637608" w:rsidP="00637608"/>
    <w:p w14:paraId="583D0A5C" w14:textId="77777777" w:rsidR="00C82496" w:rsidRDefault="00000000">
      <w:pPr>
        <w:numPr>
          <w:ilvl w:val="0"/>
          <w:numId w:val="11"/>
        </w:numPr>
      </w:pPr>
      <w:r>
        <w:lastRenderedPageBreak/>
        <w:t>Write the Ladder program for Single Way Traffic Signal Control</w:t>
      </w:r>
    </w:p>
    <w:p w14:paraId="38C34E2E" w14:textId="77777777" w:rsidR="00C82496" w:rsidRDefault="00000000">
      <w:pPr>
        <w:numPr>
          <w:ilvl w:val="1"/>
          <w:numId w:val="11"/>
        </w:numPr>
      </w:pPr>
      <w:r>
        <w:t>Start the single way traffic signal cycle by pressing Start Push Button</w:t>
      </w:r>
    </w:p>
    <w:p w14:paraId="379AFD9F" w14:textId="77777777" w:rsidR="00C82496" w:rsidRDefault="00000000">
      <w:pPr>
        <w:numPr>
          <w:ilvl w:val="1"/>
          <w:numId w:val="11"/>
        </w:numPr>
      </w:pPr>
      <w:r>
        <w:t xml:space="preserve">Red Light gets </w:t>
      </w:r>
      <w:proofErr w:type="spellStart"/>
      <w:proofErr w:type="gramStart"/>
      <w:r>
        <w:t>ON,Timer</w:t>
      </w:r>
      <w:proofErr w:type="spellEnd"/>
      <w:proofErr w:type="gramEnd"/>
      <w:r>
        <w:t xml:space="preserve"> 1 for 30 Seconds to Stop. </w:t>
      </w:r>
    </w:p>
    <w:p w14:paraId="50009E78" w14:textId="77777777" w:rsidR="00C82496" w:rsidRDefault="00000000">
      <w:pPr>
        <w:numPr>
          <w:ilvl w:val="1"/>
          <w:numId w:val="11"/>
        </w:numPr>
      </w:pPr>
      <w:r>
        <w:t xml:space="preserve">Yellow Lights ON, Timer 2 ON for 5 Seconds </w:t>
      </w:r>
      <w:proofErr w:type="gramStart"/>
      <w:r>
        <w:t>To</w:t>
      </w:r>
      <w:proofErr w:type="gramEnd"/>
      <w:r>
        <w:t xml:space="preserve"> Ready.</w:t>
      </w:r>
    </w:p>
    <w:p w14:paraId="42CC360A" w14:textId="77777777" w:rsidR="00C82496" w:rsidRDefault="00000000">
      <w:pPr>
        <w:numPr>
          <w:ilvl w:val="1"/>
          <w:numId w:val="11"/>
        </w:numPr>
      </w:pPr>
      <w:r>
        <w:t>Green Lights ON, Timer 3 ON for 25 Seconds to GO.</w:t>
      </w:r>
    </w:p>
    <w:p w14:paraId="2F41EC4F" w14:textId="77777777" w:rsidR="00C82496" w:rsidRDefault="00000000">
      <w:pPr>
        <w:numPr>
          <w:ilvl w:val="1"/>
          <w:numId w:val="11"/>
        </w:numPr>
      </w:pPr>
      <w:r>
        <w:t>Continue the cycles as per the above sequence till we press the Emergency OFF or Stop Push Button.</w:t>
      </w:r>
    </w:p>
    <w:p w14:paraId="0BAE00A3" w14:textId="2B0C8735" w:rsidR="00775927" w:rsidRDefault="00637608" w:rsidP="00637608">
      <w:pPr>
        <w:numPr>
          <w:ilvl w:val="0"/>
          <w:numId w:val="12"/>
        </w:numPr>
        <w:tabs>
          <w:tab w:val="left" w:pos="840"/>
        </w:tabs>
      </w:pPr>
      <w:r w:rsidRPr="00637608">
        <w:drawing>
          <wp:inline distT="0" distB="0" distL="0" distR="0" wp14:anchorId="1AABC9F5" wp14:editId="66F97683">
            <wp:extent cx="5274310" cy="6142990"/>
            <wp:effectExtent l="0" t="0" r="2540" b="0"/>
            <wp:docPr id="11004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1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407" w14:textId="77777777" w:rsidR="00487804" w:rsidRDefault="00487804" w:rsidP="00487804">
      <w:pPr>
        <w:tabs>
          <w:tab w:val="left" w:pos="840"/>
        </w:tabs>
      </w:pPr>
    </w:p>
    <w:p w14:paraId="59153AC2" w14:textId="77777777" w:rsidR="00487804" w:rsidRDefault="00487804" w:rsidP="00487804">
      <w:pPr>
        <w:tabs>
          <w:tab w:val="left" w:pos="840"/>
        </w:tabs>
      </w:pPr>
    </w:p>
    <w:p w14:paraId="161A5820" w14:textId="77777777" w:rsidR="00487804" w:rsidRDefault="00487804" w:rsidP="00487804">
      <w:pPr>
        <w:tabs>
          <w:tab w:val="left" w:pos="840"/>
        </w:tabs>
      </w:pPr>
    </w:p>
    <w:p w14:paraId="01E6AFDA" w14:textId="77777777" w:rsidR="00487804" w:rsidRDefault="00487804" w:rsidP="00487804">
      <w:pPr>
        <w:tabs>
          <w:tab w:val="left" w:pos="840"/>
        </w:tabs>
      </w:pPr>
    </w:p>
    <w:p w14:paraId="1227E4D9" w14:textId="77777777" w:rsidR="00487804" w:rsidRDefault="00487804" w:rsidP="00487804">
      <w:pPr>
        <w:tabs>
          <w:tab w:val="left" w:pos="840"/>
        </w:tabs>
      </w:pPr>
    </w:p>
    <w:p w14:paraId="00F1AE9C" w14:textId="77777777" w:rsidR="00487804" w:rsidRDefault="00487804" w:rsidP="00487804">
      <w:pPr>
        <w:tabs>
          <w:tab w:val="left" w:pos="840"/>
        </w:tabs>
      </w:pPr>
    </w:p>
    <w:p w14:paraId="4D876A9F" w14:textId="77777777" w:rsidR="00487804" w:rsidRDefault="00487804" w:rsidP="00487804">
      <w:pPr>
        <w:tabs>
          <w:tab w:val="left" w:pos="840"/>
        </w:tabs>
      </w:pPr>
    </w:p>
    <w:p w14:paraId="59BE6156" w14:textId="77777777" w:rsidR="00487804" w:rsidRDefault="00487804" w:rsidP="00487804">
      <w:pPr>
        <w:tabs>
          <w:tab w:val="left" w:pos="840"/>
        </w:tabs>
      </w:pPr>
    </w:p>
    <w:p w14:paraId="2C4EDE1C" w14:textId="77777777" w:rsidR="00487804" w:rsidRDefault="00487804" w:rsidP="00487804">
      <w:pPr>
        <w:tabs>
          <w:tab w:val="left" w:pos="840"/>
        </w:tabs>
      </w:pPr>
    </w:p>
    <w:p w14:paraId="601855DB" w14:textId="77777777" w:rsidR="00775927" w:rsidRDefault="00775927" w:rsidP="00775927">
      <w:pPr>
        <w:tabs>
          <w:tab w:val="left" w:pos="840"/>
        </w:tabs>
      </w:pPr>
    </w:p>
    <w:p w14:paraId="0F1361E7" w14:textId="77777777" w:rsidR="00C82496" w:rsidRDefault="00000000">
      <w:pPr>
        <w:numPr>
          <w:ilvl w:val="0"/>
          <w:numId w:val="11"/>
        </w:numPr>
      </w:pPr>
      <w:r>
        <w:lastRenderedPageBreak/>
        <w:t xml:space="preserve">What are the different types of SCADA </w:t>
      </w:r>
      <w:proofErr w:type="gramStart"/>
      <w:r>
        <w:t>Systems ?</w:t>
      </w:r>
      <w:proofErr w:type="gramEnd"/>
      <w:r>
        <w:t xml:space="preserve"> Explain </w:t>
      </w:r>
      <w:proofErr w:type="gramStart"/>
      <w:r>
        <w:t>all ?</w:t>
      </w:r>
      <w:proofErr w:type="gramEnd"/>
    </w:p>
    <w:p w14:paraId="04FDD131" w14:textId="36468197" w:rsidR="00775927" w:rsidRDefault="00775927" w:rsidP="00775927">
      <w:pPr>
        <w:numPr>
          <w:ilvl w:val="0"/>
          <w:numId w:val="12"/>
        </w:numPr>
      </w:pPr>
      <w:r w:rsidRPr="00775927">
        <w:drawing>
          <wp:inline distT="0" distB="0" distL="0" distR="0" wp14:anchorId="49E63C58" wp14:editId="20A5E88B">
            <wp:extent cx="2965602" cy="8452284"/>
            <wp:effectExtent l="0" t="0" r="6350" b="6350"/>
            <wp:docPr id="170960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08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84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D38D" w14:textId="77777777" w:rsidR="00775927" w:rsidRDefault="00775927" w:rsidP="00775927"/>
    <w:p w14:paraId="759F8E2A" w14:textId="77777777" w:rsidR="00C82496" w:rsidRDefault="00000000">
      <w:pPr>
        <w:numPr>
          <w:ilvl w:val="0"/>
          <w:numId w:val="11"/>
        </w:numPr>
      </w:pPr>
      <w:r>
        <w:lastRenderedPageBreak/>
        <w:t xml:space="preserve">Explain SCADA </w:t>
      </w:r>
      <w:proofErr w:type="gramStart"/>
      <w:r>
        <w:t>tags ?</w:t>
      </w:r>
      <w:proofErr w:type="gramEnd"/>
    </w:p>
    <w:p w14:paraId="7830E0BE" w14:textId="1EB44905" w:rsidR="00775927" w:rsidRDefault="00775927" w:rsidP="00775927">
      <w:pPr>
        <w:numPr>
          <w:ilvl w:val="0"/>
          <w:numId w:val="12"/>
        </w:numPr>
      </w:pPr>
      <w:r w:rsidRPr="00775927">
        <w:drawing>
          <wp:inline distT="0" distB="0" distL="0" distR="0" wp14:anchorId="0562178B" wp14:editId="1DC59D1E">
            <wp:extent cx="4346172" cy="5200650"/>
            <wp:effectExtent l="0" t="0" r="0" b="0"/>
            <wp:docPr id="105656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67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053" cy="520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380F" w14:textId="77777777" w:rsidR="00775927" w:rsidRDefault="00775927" w:rsidP="00775927"/>
    <w:p w14:paraId="051DEAC1" w14:textId="77777777" w:rsidR="00C82496" w:rsidRDefault="00000000">
      <w:pPr>
        <w:numPr>
          <w:ilvl w:val="0"/>
          <w:numId w:val="11"/>
        </w:numPr>
      </w:pPr>
      <w:r>
        <w:t xml:space="preserve">Write PLC </w:t>
      </w:r>
      <w:proofErr w:type="spellStart"/>
      <w:r>
        <w:t>Programme</w:t>
      </w:r>
      <w:proofErr w:type="spellEnd"/>
      <w:r>
        <w:t xml:space="preserve"> for below Diagram?</w:t>
      </w:r>
    </w:p>
    <w:p w14:paraId="67C3AD93" w14:textId="77777777" w:rsidR="00C82496" w:rsidRDefault="00000000">
      <w:pPr>
        <w:numPr>
          <w:ilvl w:val="1"/>
          <w:numId w:val="11"/>
        </w:numPr>
      </w:pPr>
      <w:r>
        <w:t>Motor ON &amp; OFF using Start and Stop push button (DOL starter)</w:t>
      </w:r>
    </w:p>
    <w:p w14:paraId="58E6DAD5" w14:textId="77777777" w:rsidR="00C82496" w:rsidRDefault="00000000">
      <w:pPr>
        <w:numPr>
          <w:ilvl w:val="1"/>
          <w:numId w:val="11"/>
        </w:numPr>
      </w:pPr>
      <w:r>
        <w:t>Motor ON - Low Level Switch Trip</w:t>
      </w:r>
    </w:p>
    <w:p w14:paraId="2B6615F1" w14:textId="77777777" w:rsidR="00C82496" w:rsidRDefault="00000000">
      <w:pPr>
        <w:numPr>
          <w:ilvl w:val="1"/>
          <w:numId w:val="11"/>
        </w:numPr>
      </w:pPr>
      <w:r>
        <w:t>Motor OFF - High Level Switch Trip</w:t>
      </w:r>
    </w:p>
    <w:p w14:paraId="546F75EF" w14:textId="7D4556B9" w:rsidR="00775927" w:rsidRDefault="00637608" w:rsidP="00775927">
      <w:pPr>
        <w:numPr>
          <w:ilvl w:val="0"/>
          <w:numId w:val="12"/>
        </w:numPr>
        <w:tabs>
          <w:tab w:val="left" w:pos="840"/>
        </w:tabs>
      </w:pPr>
      <w:r w:rsidRPr="00637608">
        <w:drawing>
          <wp:inline distT="0" distB="0" distL="0" distR="0" wp14:anchorId="33344F69" wp14:editId="2D449716">
            <wp:extent cx="5274310" cy="2727960"/>
            <wp:effectExtent l="0" t="0" r="2540" b="0"/>
            <wp:docPr id="138279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91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7BFF" w14:textId="77777777" w:rsidR="00C82496" w:rsidRDefault="00000000">
      <w:pPr>
        <w:numPr>
          <w:ilvl w:val="0"/>
          <w:numId w:val="11"/>
        </w:numPr>
      </w:pPr>
      <w:r>
        <w:lastRenderedPageBreak/>
        <w:t xml:space="preserve">Explain Latch and Unlatch Blocks using </w:t>
      </w:r>
      <w:proofErr w:type="gramStart"/>
      <w:r>
        <w:t>ladder ?</w:t>
      </w:r>
      <w:proofErr w:type="gramEnd"/>
    </w:p>
    <w:p w14:paraId="7ED2EF2D" w14:textId="6CD404B9" w:rsidR="00775927" w:rsidRDefault="00775927" w:rsidP="00775927">
      <w:pPr>
        <w:numPr>
          <w:ilvl w:val="0"/>
          <w:numId w:val="12"/>
        </w:numPr>
      </w:pPr>
      <w:r w:rsidRPr="00775927">
        <w:drawing>
          <wp:inline distT="0" distB="0" distL="0" distR="0" wp14:anchorId="1CC62DDD" wp14:editId="7579DDC6">
            <wp:extent cx="4381500" cy="3083825"/>
            <wp:effectExtent l="0" t="0" r="0" b="2540"/>
            <wp:docPr id="165300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022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6432" cy="308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9703" w14:textId="77777777" w:rsidR="00C82496" w:rsidRDefault="00000000">
      <w:pPr>
        <w:numPr>
          <w:ilvl w:val="0"/>
          <w:numId w:val="11"/>
        </w:numPr>
      </w:pPr>
      <w:r>
        <w:t>Write the PLC Programming Motors logic for the following problem.</w:t>
      </w:r>
    </w:p>
    <w:p w14:paraId="03AF42D5" w14:textId="77777777" w:rsidR="00C82496" w:rsidRDefault="00000000">
      <w:pPr>
        <w:numPr>
          <w:ilvl w:val="1"/>
          <w:numId w:val="11"/>
        </w:numPr>
      </w:pPr>
      <w:r>
        <w:t>There are three motors (M1, M2 &amp; M3), having a separate start and stop push button.</w:t>
      </w:r>
    </w:p>
    <w:p w14:paraId="75A398B4" w14:textId="77777777" w:rsidR="00C82496" w:rsidRDefault="00000000">
      <w:pPr>
        <w:numPr>
          <w:ilvl w:val="1"/>
          <w:numId w:val="11"/>
        </w:numPr>
      </w:pPr>
      <w:r>
        <w:t>M1 must be running before starting of M2 and M3 motor.</w:t>
      </w:r>
    </w:p>
    <w:p w14:paraId="20261B7E" w14:textId="77777777" w:rsidR="00C82496" w:rsidRDefault="00000000">
      <w:pPr>
        <w:numPr>
          <w:ilvl w:val="1"/>
          <w:numId w:val="11"/>
        </w:numPr>
      </w:pPr>
      <w:r>
        <w:t>M2 and M3 can start and stop without affecting M1 operation.</w:t>
      </w:r>
    </w:p>
    <w:p w14:paraId="70F96C0A" w14:textId="77777777" w:rsidR="00C82496" w:rsidRDefault="00000000">
      <w:pPr>
        <w:numPr>
          <w:ilvl w:val="1"/>
          <w:numId w:val="11"/>
        </w:numPr>
      </w:pPr>
      <w:r>
        <w:t>Only two motors can run at the time. Starting of the third motor will shut down all the outputs immediately irrespective of its input.</w:t>
      </w:r>
    </w:p>
    <w:p w14:paraId="617D81CC" w14:textId="5B66432B" w:rsidR="00775927" w:rsidRDefault="00775927" w:rsidP="00775927">
      <w:pPr>
        <w:numPr>
          <w:ilvl w:val="0"/>
          <w:numId w:val="12"/>
        </w:numPr>
        <w:tabs>
          <w:tab w:val="left" w:pos="840"/>
        </w:tabs>
      </w:pPr>
      <w:r w:rsidRPr="00775927">
        <w:drawing>
          <wp:inline distT="0" distB="0" distL="0" distR="0" wp14:anchorId="7D2BA2E8" wp14:editId="07A7E3C6">
            <wp:extent cx="4841601" cy="4660900"/>
            <wp:effectExtent l="0" t="0" r="0" b="6350"/>
            <wp:docPr id="106096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68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061" cy="467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3C64" w14:textId="77777777" w:rsidR="00775927" w:rsidRDefault="00775927" w:rsidP="00775927">
      <w:pPr>
        <w:tabs>
          <w:tab w:val="left" w:pos="840"/>
        </w:tabs>
      </w:pPr>
    </w:p>
    <w:p w14:paraId="2BB2AF79" w14:textId="77777777" w:rsidR="00C82496" w:rsidRDefault="00000000">
      <w:pPr>
        <w:numPr>
          <w:ilvl w:val="0"/>
          <w:numId w:val="11"/>
        </w:numPr>
      </w:pPr>
      <w:r>
        <w:t xml:space="preserve">Write the PLC </w:t>
      </w:r>
      <w:proofErr w:type="spellStart"/>
      <w:r>
        <w:t>Programme</w:t>
      </w:r>
      <w:proofErr w:type="spellEnd"/>
      <w:r>
        <w:t xml:space="preserve">, </w:t>
      </w:r>
    </w:p>
    <w:p w14:paraId="010287E8" w14:textId="77777777" w:rsidR="00C82496" w:rsidRDefault="00000000">
      <w:pPr>
        <w:numPr>
          <w:ilvl w:val="1"/>
          <w:numId w:val="11"/>
        </w:numPr>
      </w:pPr>
      <w:r>
        <w:t xml:space="preserve">There are three mixing device motor in processing line A, B, C. </w:t>
      </w:r>
    </w:p>
    <w:p w14:paraId="592485AE" w14:textId="77777777" w:rsidR="00C82496" w:rsidRDefault="00000000">
      <w:pPr>
        <w:numPr>
          <w:ilvl w:val="1"/>
          <w:numId w:val="11"/>
        </w:numPr>
      </w:pPr>
      <w:r>
        <w:t xml:space="preserve">After the process begins mixer A is to start </w:t>
      </w:r>
    </w:p>
    <w:p w14:paraId="6929391B" w14:textId="77777777" w:rsidR="00C82496" w:rsidRDefault="00000000">
      <w:pPr>
        <w:numPr>
          <w:ilvl w:val="1"/>
          <w:numId w:val="11"/>
        </w:numPr>
      </w:pPr>
      <w:r>
        <w:t xml:space="preserve">After 15 seconds of starting mixer </w:t>
      </w:r>
      <w:proofErr w:type="gramStart"/>
      <w:r>
        <w:t>A  next</w:t>
      </w:r>
      <w:proofErr w:type="gramEnd"/>
      <w:r>
        <w:t xml:space="preserve"> mixer B is to start</w:t>
      </w:r>
    </w:p>
    <w:p w14:paraId="6D809E64" w14:textId="77777777" w:rsidR="00C82496" w:rsidRDefault="00000000">
      <w:pPr>
        <w:numPr>
          <w:ilvl w:val="1"/>
          <w:numId w:val="11"/>
        </w:numPr>
      </w:pPr>
      <w:r>
        <w:t xml:space="preserve">After 10 seconds of starting mixer B next mixer C to start. </w:t>
      </w:r>
    </w:p>
    <w:p w14:paraId="7A495D82" w14:textId="77777777" w:rsidR="00C82496" w:rsidRDefault="00000000">
      <w:pPr>
        <w:numPr>
          <w:ilvl w:val="1"/>
          <w:numId w:val="11"/>
        </w:numPr>
      </w:pPr>
      <w:r>
        <w:t>The entire mixer to stop after pressing master switch.</w:t>
      </w:r>
    </w:p>
    <w:p w14:paraId="1D8FA138" w14:textId="77777777" w:rsidR="00775927" w:rsidRDefault="00775927" w:rsidP="00775927">
      <w:pPr>
        <w:tabs>
          <w:tab w:val="left" w:pos="840"/>
        </w:tabs>
      </w:pPr>
    </w:p>
    <w:p w14:paraId="4A51DB81" w14:textId="633446DA" w:rsidR="00775927" w:rsidRDefault="00775927" w:rsidP="00487804">
      <w:pPr>
        <w:numPr>
          <w:ilvl w:val="0"/>
          <w:numId w:val="12"/>
        </w:numPr>
        <w:tabs>
          <w:tab w:val="left" w:pos="840"/>
        </w:tabs>
      </w:pPr>
    </w:p>
    <w:p w14:paraId="68F70733" w14:textId="77777777" w:rsidR="00775927" w:rsidRDefault="00775927" w:rsidP="00775927">
      <w:pPr>
        <w:tabs>
          <w:tab w:val="left" w:pos="840"/>
        </w:tabs>
      </w:pPr>
    </w:p>
    <w:p w14:paraId="7B1675A8" w14:textId="77777777" w:rsidR="00775927" w:rsidRDefault="00775927" w:rsidP="00775927">
      <w:pPr>
        <w:tabs>
          <w:tab w:val="left" w:pos="840"/>
        </w:tabs>
      </w:pPr>
    </w:p>
    <w:p w14:paraId="14933603" w14:textId="77777777" w:rsidR="00487804" w:rsidRDefault="00487804" w:rsidP="00775927">
      <w:pPr>
        <w:tabs>
          <w:tab w:val="left" w:pos="840"/>
        </w:tabs>
      </w:pPr>
    </w:p>
    <w:p w14:paraId="017F91AE" w14:textId="77777777" w:rsidR="00487804" w:rsidRDefault="00487804" w:rsidP="00775927">
      <w:pPr>
        <w:tabs>
          <w:tab w:val="left" w:pos="840"/>
        </w:tabs>
      </w:pPr>
    </w:p>
    <w:p w14:paraId="460A5F43" w14:textId="77777777" w:rsidR="00487804" w:rsidRDefault="00487804" w:rsidP="00775927">
      <w:pPr>
        <w:tabs>
          <w:tab w:val="left" w:pos="840"/>
        </w:tabs>
      </w:pPr>
    </w:p>
    <w:p w14:paraId="60DBA1F7" w14:textId="77777777" w:rsidR="00487804" w:rsidRDefault="00487804" w:rsidP="00775927">
      <w:pPr>
        <w:tabs>
          <w:tab w:val="left" w:pos="840"/>
        </w:tabs>
      </w:pPr>
    </w:p>
    <w:p w14:paraId="35C0D4AD" w14:textId="77777777" w:rsidR="00487804" w:rsidRDefault="00487804" w:rsidP="00775927">
      <w:pPr>
        <w:tabs>
          <w:tab w:val="left" w:pos="840"/>
        </w:tabs>
      </w:pPr>
    </w:p>
    <w:p w14:paraId="74A2E998" w14:textId="77777777" w:rsidR="00487804" w:rsidRDefault="00487804" w:rsidP="00775927">
      <w:pPr>
        <w:tabs>
          <w:tab w:val="left" w:pos="840"/>
        </w:tabs>
      </w:pPr>
    </w:p>
    <w:p w14:paraId="73446EA4" w14:textId="77777777" w:rsidR="00487804" w:rsidRDefault="00487804" w:rsidP="00775927">
      <w:pPr>
        <w:tabs>
          <w:tab w:val="left" w:pos="840"/>
        </w:tabs>
      </w:pPr>
    </w:p>
    <w:p w14:paraId="203DD5E4" w14:textId="77777777" w:rsidR="00487804" w:rsidRDefault="00487804" w:rsidP="00775927">
      <w:pPr>
        <w:tabs>
          <w:tab w:val="left" w:pos="840"/>
        </w:tabs>
      </w:pPr>
    </w:p>
    <w:p w14:paraId="5358F411" w14:textId="77777777" w:rsidR="00487804" w:rsidRDefault="00487804" w:rsidP="00775927">
      <w:pPr>
        <w:tabs>
          <w:tab w:val="left" w:pos="840"/>
        </w:tabs>
      </w:pPr>
    </w:p>
    <w:p w14:paraId="75BF6529" w14:textId="77777777" w:rsidR="00487804" w:rsidRDefault="00487804" w:rsidP="00775927">
      <w:pPr>
        <w:tabs>
          <w:tab w:val="left" w:pos="840"/>
        </w:tabs>
      </w:pPr>
    </w:p>
    <w:p w14:paraId="24C7DB04" w14:textId="77777777" w:rsidR="00775927" w:rsidRDefault="00775927" w:rsidP="00775927">
      <w:pPr>
        <w:tabs>
          <w:tab w:val="left" w:pos="840"/>
        </w:tabs>
      </w:pPr>
    </w:p>
    <w:p w14:paraId="6B9535BE" w14:textId="77777777" w:rsidR="00C82496" w:rsidRDefault="00000000">
      <w:pPr>
        <w:numPr>
          <w:ilvl w:val="0"/>
          <w:numId w:val="11"/>
        </w:numPr>
      </w:pPr>
      <w:r>
        <w:t>Explain SCADA briefly with meaning of S, C and DA? What are the types/generation of SCADA?</w:t>
      </w:r>
    </w:p>
    <w:p w14:paraId="563B9B0E" w14:textId="32674EC8" w:rsidR="00C82496" w:rsidRDefault="00775927" w:rsidP="00775927">
      <w:pPr>
        <w:numPr>
          <w:ilvl w:val="0"/>
          <w:numId w:val="12"/>
        </w:numPr>
      </w:pPr>
      <w:r w:rsidRPr="00775927">
        <w:drawing>
          <wp:inline distT="0" distB="0" distL="0" distR="0" wp14:anchorId="5158D43D" wp14:editId="79DDD4F4">
            <wp:extent cx="5274310" cy="3718560"/>
            <wp:effectExtent l="0" t="0" r="2540" b="0"/>
            <wp:docPr id="190540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032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927">
        <w:drawing>
          <wp:inline distT="0" distB="0" distL="0" distR="0" wp14:anchorId="404622F3" wp14:editId="20C83614">
            <wp:extent cx="5274310" cy="1470660"/>
            <wp:effectExtent l="0" t="0" r="2540" b="0"/>
            <wp:docPr id="209361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103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49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28F627D4"/>
    <w:multiLevelType w:val="hybridMultilevel"/>
    <w:tmpl w:val="2AEE5BA4"/>
    <w:lvl w:ilvl="0" w:tplc="02A6144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D97322"/>
    <w:multiLevelType w:val="hybridMultilevel"/>
    <w:tmpl w:val="093ECB08"/>
    <w:lvl w:ilvl="0" w:tplc="D90C5ED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CC3257"/>
    <w:multiLevelType w:val="multilevel"/>
    <w:tmpl w:val="59CC3257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 w16cid:durableId="173768350">
    <w:abstractNumId w:val="9"/>
  </w:num>
  <w:num w:numId="2" w16cid:durableId="312638964">
    <w:abstractNumId w:val="7"/>
  </w:num>
  <w:num w:numId="3" w16cid:durableId="1481996790">
    <w:abstractNumId w:val="6"/>
  </w:num>
  <w:num w:numId="4" w16cid:durableId="1306812423">
    <w:abstractNumId w:val="5"/>
  </w:num>
  <w:num w:numId="5" w16cid:durableId="896012687">
    <w:abstractNumId w:val="4"/>
  </w:num>
  <w:num w:numId="6" w16cid:durableId="407189315">
    <w:abstractNumId w:val="8"/>
  </w:num>
  <w:num w:numId="7" w16cid:durableId="710616738">
    <w:abstractNumId w:val="3"/>
  </w:num>
  <w:num w:numId="8" w16cid:durableId="257716596">
    <w:abstractNumId w:val="2"/>
  </w:num>
  <w:num w:numId="9" w16cid:durableId="1025717816">
    <w:abstractNumId w:val="1"/>
  </w:num>
  <w:num w:numId="10" w16cid:durableId="421298037">
    <w:abstractNumId w:val="0"/>
  </w:num>
  <w:num w:numId="11" w16cid:durableId="1511798050">
    <w:abstractNumId w:val="12"/>
  </w:num>
  <w:num w:numId="12" w16cid:durableId="1924758656">
    <w:abstractNumId w:val="10"/>
  </w:num>
  <w:num w:numId="13" w16cid:durableId="165348636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56462A2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669D4"/>
    <w:rsid w:val="002C2F53"/>
    <w:rsid w:val="0033518C"/>
    <w:rsid w:val="003437C2"/>
    <w:rsid w:val="00377186"/>
    <w:rsid w:val="003A1C03"/>
    <w:rsid w:val="00414627"/>
    <w:rsid w:val="00425D63"/>
    <w:rsid w:val="004643D8"/>
    <w:rsid w:val="00487804"/>
    <w:rsid w:val="00497C24"/>
    <w:rsid w:val="004C7BA5"/>
    <w:rsid w:val="004E7628"/>
    <w:rsid w:val="004F48F2"/>
    <w:rsid w:val="005149B1"/>
    <w:rsid w:val="005647F2"/>
    <w:rsid w:val="005662D1"/>
    <w:rsid w:val="00573A09"/>
    <w:rsid w:val="0058234C"/>
    <w:rsid w:val="005A4526"/>
    <w:rsid w:val="005C1B16"/>
    <w:rsid w:val="005C31E4"/>
    <w:rsid w:val="005E53D0"/>
    <w:rsid w:val="006002EB"/>
    <w:rsid w:val="006128EF"/>
    <w:rsid w:val="006264B4"/>
    <w:rsid w:val="00637608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75927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82496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2020404"/>
    <w:rsid w:val="0657533D"/>
    <w:rsid w:val="07B4562C"/>
    <w:rsid w:val="08BA634B"/>
    <w:rsid w:val="0F46295A"/>
    <w:rsid w:val="17AB7920"/>
    <w:rsid w:val="18645797"/>
    <w:rsid w:val="1A272E5C"/>
    <w:rsid w:val="252C5FB8"/>
    <w:rsid w:val="256462A2"/>
    <w:rsid w:val="265B47DB"/>
    <w:rsid w:val="27926ECF"/>
    <w:rsid w:val="2B221419"/>
    <w:rsid w:val="2C7457EE"/>
    <w:rsid w:val="2C913EA9"/>
    <w:rsid w:val="2D924C71"/>
    <w:rsid w:val="2F2F49F4"/>
    <w:rsid w:val="32D1543E"/>
    <w:rsid w:val="34D1181B"/>
    <w:rsid w:val="34DF59EA"/>
    <w:rsid w:val="37DB6110"/>
    <w:rsid w:val="3B010657"/>
    <w:rsid w:val="3EC313A3"/>
    <w:rsid w:val="40651C7F"/>
    <w:rsid w:val="45A53F0C"/>
    <w:rsid w:val="469278CD"/>
    <w:rsid w:val="486636D8"/>
    <w:rsid w:val="48BF3D7C"/>
    <w:rsid w:val="4A9D7917"/>
    <w:rsid w:val="4C5A2FF4"/>
    <w:rsid w:val="4ED82431"/>
    <w:rsid w:val="4FCD6E65"/>
    <w:rsid w:val="54AB0928"/>
    <w:rsid w:val="55D6378C"/>
    <w:rsid w:val="5A3B5997"/>
    <w:rsid w:val="5A677ECB"/>
    <w:rsid w:val="5AD13F2E"/>
    <w:rsid w:val="610D6F83"/>
    <w:rsid w:val="622C4D02"/>
    <w:rsid w:val="66F71186"/>
    <w:rsid w:val="6BD24C23"/>
    <w:rsid w:val="6E086B19"/>
    <w:rsid w:val="6EB920E7"/>
    <w:rsid w:val="6ECA08F8"/>
    <w:rsid w:val="705E2699"/>
    <w:rsid w:val="73464036"/>
    <w:rsid w:val="7725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E74445"/>
  <w15:docId w15:val="{A54CCAE2-204C-46AB-847E-9AB7CBF09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1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toc 2" w:qFormat="0"/>
    <w:lsdException w:name="toc 8" w:qFormat="0"/>
    <w:lsdException w:name="caption" w:semiHidden="1" w:unhideWhenUsed="1"/>
    <w:lsdException w:name="Default Paragraph Font" w:semiHidden="1"/>
    <w:lsdException w:name="HTML Top of Form" w:semiHidden="1" w:uiPriority="99" w:unhideWhenUsed="1" w:qFormat="0"/>
    <w:lsdException w:name="HTML Bottom of Form" w:semiHidden="1" w:uiPriority="99" w:unhideWhenUsed="1" w:qFormat="0"/>
    <w:lsdException w:name="Normal Table" w:semiHidden="1" w:unhideWhenUsed="1"/>
    <w:lsdException w:name="No List" w:semiHidden="1" w:uiPriority="99" w:unhideWhenUsed="1" w:qFormat="0"/>
    <w:lsdException w:name="Outline List 1" w:semiHidden="1" w:uiPriority="99" w:unhideWhenUsed="1" w:qFormat="0"/>
    <w:lsdException w:name="Outline List 2" w:semiHidden="1" w:uiPriority="99" w:unhideWhenUsed="1" w:qFormat="0"/>
    <w:lsdException w:name="Outline List 3" w:semiHidden="1" w:uiPriority="99" w:unhideWhenUsed="1" w:qFormat="0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 w:qFormat="0"/>
    <w:lsdException w:name="Placeholder Text" w:semiHidden="1" w:uiPriority="99" w:unhideWhenUsed="1" w:qFormat="0"/>
    <w:lsdException w:name="No Spacing" w:semiHidden="1" w:uiPriority="99" w:unhideWhenUsed="1" w:qFormat="0"/>
    <w:lsdException w:name="Light Shading" w:uiPriority="60"/>
    <w:lsdException w:name="Light List" w:uiPriority="61" w:qFormat="0"/>
    <w:lsdException w:name="Light Grid" w:uiPriority="62" w:qFormat="0"/>
    <w:lsdException w:name="Medium Shading 1" w:uiPriority="63" w:qFormat="0"/>
    <w:lsdException w:name="Medium Shading 2" w:uiPriority="64" w:qFormat="0"/>
    <w:lsdException w:name="Medium List 1" w:uiPriority="65" w:qFormat="0"/>
    <w:lsdException w:name="Medium List 2" w:uiPriority="66" w:qFormat="0"/>
    <w:lsdException w:name="Medium Grid 1" w:uiPriority="67" w:qFormat="0"/>
    <w:lsdException w:name="Medium Grid 2" w:uiPriority="68" w:qFormat="0"/>
    <w:lsdException w:name="Medium Grid 3" w:uiPriority="69" w:qFormat="0"/>
    <w:lsdException w:name="Dark List" w:uiPriority="70"/>
    <w:lsdException w:name="Colorful Shading" w:uiPriority="71" w:qFormat="0"/>
    <w:lsdException w:name="Colorful List" w:uiPriority="72"/>
    <w:lsdException w:name="Colorful Grid" w:uiPriority="73"/>
    <w:lsdException w:name="Light Shading Accent 1" w:uiPriority="60" w:qFormat="0"/>
    <w:lsdException w:name="Light List Accent 1" w:uiPriority="61" w:qFormat="0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 w:qFormat="0"/>
    <w:lsdException w:name="Revision" w:semiHidden="1" w:uiPriority="99" w:unhideWhenUsed="1" w:qFormat="0"/>
    <w:lsdException w:name="List Paragraph" w:semiHidden="1" w:uiPriority="99" w:unhideWhenUsed="1" w:qFormat="0"/>
    <w:lsdException w:name="Quote" w:semiHidden="1" w:uiPriority="99" w:unhideWhenUsed="1" w:qFormat="0"/>
    <w:lsdException w:name="Intense Quote" w:semiHidden="1" w:uiPriority="99" w:unhideWhenUsed="1" w:qFormat="0"/>
    <w:lsdException w:name="Medium List 2 Accent 1" w:uiPriority="66" w:qFormat="0"/>
    <w:lsdException w:name="Medium Grid 1 Accent 1" w:uiPriority="67"/>
    <w:lsdException w:name="Medium Grid 2 Accent 1" w:uiPriority="68" w:qFormat="0"/>
    <w:lsdException w:name="Medium Grid 3 Accent 1" w:uiPriority="69" w:qFormat="0"/>
    <w:lsdException w:name="Dark List Accent 1" w:uiPriority="70" w:qFormat="0"/>
    <w:lsdException w:name="Colorful Shading Accent 1" w:uiPriority="71"/>
    <w:lsdException w:name="Colorful List Accent 1" w:uiPriority="72"/>
    <w:lsdException w:name="Colorful Grid Accent 1" w:uiPriority="73" w:qFormat="0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 w:qFormat="0"/>
    <w:lsdException w:name="Medium Shading 2 Accent 2" w:uiPriority="64" w:qFormat="0"/>
    <w:lsdException w:name="Medium List 1 Accent 2" w:uiPriority="65" w:qFormat="0"/>
    <w:lsdException w:name="Medium List 2 Accent 2" w:uiPriority="66" w:qFormat="0"/>
    <w:lsdException w:name="Medium Grid 1 Accent 2" w:uiPriority="67" w:qFormat="0"/>
    <w:lsdException w:name="Medium Grid 2 Accent 2" w:uiPriority="68" w:qFormat="0"/>
    <w:lsdException w:name="Medium Grid 3 Accent 2" w:uiPriority="69"/>
    <w:lsdException w:name="Dark List Accent 2" w:uiPriority="70" w:qFormat="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0"/>
    <w:lsdException w:name="Light Grid Accent 3" w:uiPriority="62"/>
    <w:lsdException w:name="Medium Shading 1 Accent 3" w:uiPriority="63"/>
    <w:lsdException w:name="Medium Shading 2 Accent 3" w:uiPriority="64" w:qFormat="0"/>
    <w:lsdException w:name="Medium List 1 Accent 3" w:uiPriority="65" w:qFormat="0"/>
    <w:lsdException w:name="Medium List 2 Accent 3" w:uiPriority="66" w:qFormat="0"/>
    <w:lsdException w:name="Medium Grid 1 Accent 3" w:uiPriority="67" w:qFormat="0"/>
    <w:lsdException w:name="Medium Grid 2 Accent 3" w:uiPriority="68" w:qFormat="0"/>
    <w:lsdException w:name="Medium Grid 3 Accent 3" w:uiPriority="69" w:qFormat="0"/>
    <w:lsdException w:name="Dark List Accent 3" w:uiPriority="70"/>
    <w:lsdException w:name="Colorful Shading Accent 3" w:uiPriority="71"/>
    <w:lsdException w:name="Colorful List Accent 3" w:uiPriority="72" w:qFormat="0"/>
    <w:lsdException w:name="Colorful Grid Accent 3" w:uiPriority="73"/>
    <w:lsdException w:name="Light Shading Accent 4" w:uiPriority="60"/>
    <w:lsdException w:name="Light List Accent 4" w:uiPriority="61" w:qFormat="0"/>
    <w:lsdException w:name="Light Grid Accent 4" w:uiPriority="62" w:qFormat="0"/>
    <w:lsdException w:name="Medium Shading 1 Accent 4" w:uiPriority="63" w:qFormat="0"/>
    <w:lsdException w:name="Medium Shading 2 Accent 4" w:uiPriority="64" w:qFormat="0"/>
    <w:lsdException w:name="Medium List 1 Accent 4" w:uiPriority="65" w:qFormat="0"/>
    <w:lsdException w:name="Medium List 2 Accent 4" w:uiPriority="66"/>
    <w:lsdException w:name="Medium Grid 1 Accent 4" w:uiPriority="67" w:qFormat="0"/>
    <w:lsdException w:name="Medium Grid 2 Accent 4" w:uiPriority="68" w:qFormat="0"/>
    <w:lsdException w:name="Medium Grid 3 Accent 4" w:uiPriority="69" w:qFormat="0"/>
    <w:lsdException w:name="Dark List Accent 4" w:uiPriority="70" w:qFormat="0"/>
    <w:lsdException w:name="Colorful Shading Accent 4" w:uiPriority="71"/>
    <w:lsdException w:name="Colorful List Accent 4" w:uiPriority="72"/>
    <w:lsdException w:name="Colorful Grid Accent 4" w:uiPriority="73" w:qFormat="0"/>
    <w:lsdException w:name="Light Shading Accent 5" w:uiPriority="60"/>
    <w:lsdException w:name="Light List Accent 5" w:uiPriority="61"/>
    <w:lsdException w:name="Light Grid Accent 5" w:uiPriority="62" w:qFormat="0"/>
    <w:lsdException w:name="Medium Shading 1 Accent 5" w:uiPriority="63" w:qFormat="0"/>
    <w:lsdException w:name="Medium Shading 2 Accent 5" w:uiPriority="64" w:qFormat="0"/>
    <w:lsdException w:name="Medium List 1 Accent 5" w:uiPriority="65" w:qFormat="0"/>
    <w:lsdException w:name="Medium List 2 Accent 5" w:uiPriority="66" w:qFormat="0"/>
    <w:lsdException w:name="Medium Grid 1 Accent 5" w:uiPriority="67" w:qFormat="0"/>
    <w:lsdException w:name="Medium Grid 2 Accent 5" w:uiPriority="68" w:qFormat="0"/>
    <w:lsdException w:name="Medium Grid 3 Accent 5" w:uiPriority="69" w:qFormat="0"/>
    <w:lsdException w:name="Dark List Accent 5" w:uiPriority="70" w:qFormat="0"/>
    <w:lsdException w:name="Colorful Shading Accent 5" w:uiPriority="71"/>
    <w:lsdException w:name="Colorful List Accent 5" w:uiPriority="72" w:qFormat="0"/>
    <w:lsdException w:name="Colorful Grid Accent 5" w:uiPriority="73"/>
    <w:lsdException w:name="Light Shading Accent 6" w:uiPriority="60"/>
    <w:lsdException w:name="Light List Accent 6" w:uiPriority="61" w:qFormat="0"/>
    <w:lsdException w:name="Light Grid Accent 6" w:uiPriority="62" w:qFormat="0"/>
    <w:lsdException w:name="Medium Shading 1 Accent 6" w:uiPriority="63" w:qFormat="0"/>
    <w:lsdException w:name="Medium Shading 2 Accent 6" w:uiPriority="64" w:qFormat="0"/>
    <w:lsdException w:name="Medium List 1 Accent 6" w:uiPriority="65" w:qFormat="0"/>
    <w:lsdException w:name="Medium List 2 Accent 6" w:uiPriority="66" w:qFormat="0"/>
    <w:lsdException w:name="Medium Grid 1 Accent 6" w:uiPriority="67"/>
    <w:lsdException w:name="Medium Grid 2 Accent 6" w:uiPriority="68" w:qFormat="0"/>
    <w:lsdException w:name="Medium Grid 3 Accent 6" w:uiPriority="69" w:qFormat="0"/>
    <w:lsdException w:name="Dark List Accent 6" w:uiPriority="70" w:qFormat="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0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iPriority="99" w:unhideWhenUsed="1" w:qFormat="0"/>
    <w:lsdException w:name="Smart Hyperlink" w:semiHidden="1" w:uiPriority="99" w:unhideWhenUsed="1" w:qFormat="0"/>
    <w:lsdException w:name="Hashtag" w:semiHidden="1" w:uiPriority="99" w:unhideWhenUsed="1" w:qFormat="0"/>
    <w:lsdException w:name="Unresolved Mention" w:semiHidden="1" w:uiPriority="99" w:unhideWhenUsed="1" w:qFormat="0"/>
    <w:lsdException w:name="Smart Link" w:semiHidden="1" w:uiPriority="99" w:unhideWhenUsed="1" w:qFormat="0"/>
  </w:latentStyles>
  <w:style w:type="paragraph" w:default="1" w:styleId="Normal">
    <w:name w:val="Normal"/>
    <w:qFormat/>
    <w:rPr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semiHidden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Heading9">
    <w:name w:val="heading 9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qFormat/>
    <w:rPr>
      <w:sz w:val="16"/>
      <w:szCs w:val="16"/>
    </w:rPr>
  </w:style>
  <w:style w:type="paragraph" w:styleId="BlockText">
    <w:name w:val="Block Text"/>
    <w:basedOn w:val="Normal"/>
    <w:qFormat/>
    <w:pPr>
      <w:spacing w:after="120"/>
      <w:ind w:leftChars="700" w:left="1440" w:rightChars="700" w:right="1440"/>
    </w:pPr>
  </w:style>
  <w:style w:type="paragraph" w:styleId="BodyText">
    <w:name w:val="Body Text"/>
    <w:basedOn w:val="Normal"/>
    <w:qFormat/>
    <w:pPr>
      <w:spacing w:after="12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qFormat/>
    <w:pPr>
      <w:ind w:firstLineChars="100" w:firstLine="420"/>
    </w:pPr>
  </w:style>
  <w:style w:type="paragraph" w:styleId="BodyTextIndent">
    <w:name w:val="Body Text Indent"/>
    <w:basedOn w:val="Normal"/>
    <w:qFormat/>
    <w:pPr>
      <w:spacing w:after="120"/>
      <w:ind w:leftChars="200" w:left="420"/>
    </w:pPr>
  </w:style>
  <w:style w:type="paragraph" w:styleId="BodyTextFirstIndent2">
    <w:name w:val="Body Text First Indent 2"/>
    <w:basedOn w:val="BodyTextIndent"/>
    <w:qFormat/>
    <w:pPr>
      <w:ind w:firstLineChars="200" w:firstLine="420"/>
    </w:pPr>
  </w:style>
  <w:style w:type="paragraph" w:styleId="BodyTextIndent2">
    <w:name w:val="Body Text Indent 2"/>
    <w:basedOn w:val="Normal"/>
    <w:qFormat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qFormat/>
    <w:pPr>
      <w:spacing w:after="120"/>
      <w:ind w:leftChars="200" w:left="420"/>
    </w:pPr>
    <w:rPr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Pr>
      <w:rFonts w:ascii="Arial" w:eastAsia="SimHei" w:hAnsi="Arial" w:cs="Arial"/>
    </w:rPr>
  </w:style>
  <w:style w:type="paragraph" w:styleId="Closing">
    <w:name w:val="Closing"/>
    <w:basedOn w:val="Normal"/>
    <w:qFormat/>
    <w:pPr>
      <w:ind w:leftChars="2100" w:left="100"/>
    </w:pPr>
  </w:style>
  <w:style w:type="character" w:styleId="CommentReference">
    <w:name w:val="annotation reference"/>
    <w:basedOn w:val="DefaultParagraphFont"/>
    <w:qFormat/>
    <w:rPr>
      <w:sz w:val="21"/>
      <w:szCs w:val="21"/>
    </w:rPr>
  </w:style>
  <w:style w:type="paragraph" w:styleId="CommentText">
    <w:name w:val="annotation text"/>
    <w:basedOn w:val="Normal"/>
    <w:qFormat/>
  </w:style>
  <w:style w:type="paragraph" w:styleId="CommentSubject">
    <w:name w:val="annotation subject"/>
    <w:basedOn w:val="CommentText"/>
    <w:next w:val="CommentText"/>
    <w:qFormat/>
    <w:rPr>
      <w:b/>
      <w:bCs/>
    </w:rPr>
  </w:style>
  <w:style w:type="paragraph" w:styleId="Date">
    <w:name w:val="Date"/>
    <w:basedOn w:val="Normal"/>
    <w:next w:val="Normal"/>
    <w:qFormat/>
    <w:pPr>
      <w:ind w:leftChars="2500" w:left="100"/>
    </w:pPr>
  </w:style>
  <w:style w:type="paragraph" w:styleId="DocumentMap">
    <w:name w:val="Document Map"/>
    <w:basedOn w:val="Normal"/>
    <w:qFormat/>
    <w:pPr>
      <w:shd w:val="clear" w:color="auto" w:fill="000080"/>
    </w:pPr>
  </w:style>
  <w:style w:type="paragraph" w:styleId="E-mailSignature">
    <w:name w:val="E-mail Signature"/>
    <w:basedOn w:val="Normal"/>
    <w:qFormat/>
  </w:style>
  <w:style w:type="character" w:styleId="Emphasis">
    <w:name w:val="Emphasis"/>
    <w:basedOn w:val="DefaultParagraphFont"/>
    <w:qFormat/>
    <w:rPr>
      <w:i/>
      <w:iCs/>
    </w:rPr>
  </w:style>
  <w:style w:type="character" w:styleId="EndnoteReference">
    <w:name w:val="endnote reference"/>
    <w:basedOn w:val="DefaultParagraphFont"/>
    <w:qFormat/>
    <w:rPr>
      <w:vertAlign w:val="superscript"/>
    </w:rPr>
  </w:style>
  <w:style w:type="paragraph" w:styleId="EndnoteText">
    <w:name w:val="endnote text"/>
    <w:basedOn w:val="Normal"/>
    <w:qFormat/>
    <w:pPr>
      <w:snapToGrid w:val="0"/>
    </w:pPr>
  </w:style>
  <w:style w:type="paragraph" w:styleId="EnvelopeAddress">
    <w:name w:val="envelope address"/>
    <w:basedOn w:val="Normal"/>
    <w:qFormat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qFormat/>
    <w:pPr>
      <w:snapToGrid w:val="0"/>
    </w:pPr>
    <w:rPr>
      <w:rFonts w:ascii="Arial" w:hAnsi="Arial" w:cs="Arial"/>
    </w:rPr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FootnoteReference">
    <w:name w:val="footnote reference"/>
    <w:basedOn w:val="DefaultParagraphFont"/>
    <w:qFormat/>
    <w:rPr>
      <w:vertAlign w:val="superscript"/>
    </w:rPr>
  </w:style>
  <w:style w:type="paragraph" w:styleId="FootnoteText">
    <w:name w:val="footnote text"/>
    <w:basedOn w:val="Normal"/>
    <w:qFormat/>
    <w:pPr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Acronym">
    <w:name w:val="HTML Acronym"/>
    <w:basedOn w:val="DefaultParagraphFont"/>
    <w:qFormat/>
  </w:style>
  <w:style w:type="paragraph" w:styleId="HTMLAddress">
    <w:name w:val="HTML Address"/>
    <w:basedOn w:val="Normal"/>
    <w:qFormat/>
    <w:rPr>
      <w:i/>
      <w:iCs/>
    </w:rPr>
  </w:style>
  <w:style w:type="character" w:styleId="HTMLCite">
    <w:name w:val="HTML Cite"/>
    <w:basedOn w:val="DefaultParagraphFont"/>
    <w:qFormat/>
    <w:rPr>
      <w:i/>
      <w:iCs/>
    </w:rPr>
  </w:style>
  <w:style w:type="character" w:styleId="HTMLCode">
    <w:name w:val="HTML Code"/>
    <w:basedOn w:val="DefaultParagraphFont"/>
    <w:qFormat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qFormat/>
    <w:rPr>
      <w:i/>
      <w:iCs/>
    </w:rPr>
  </w:style>
  <w:style w:type="character" w:styleId="HTMLKeyboard">
    <w:name w:val="HTML Keyboard"/>
    <w:basedOn w:val="DefaultParagraphFont"/>
    <w:qFormat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qFormat/>
    <w:rPr>
      <w:rFonts w:ascii="Courier New" w:hAnsi="Courier New" w:cs="Courier New"/>
    </w:rPr>
  </w:style>
  <w:style w:type="character" w:styleId="HTMLSample">
    <w:name w:val="HTML Sample"/>
    <w:basedOn w:val="DefaultParagraphFont"/>
    <w:qFormat/>
    <w:rPr>
      <w:rFonts w:ascii="Courier New" w:hAnsi="Courier New" w:cs="Courier New"/>
    </w:rPr>
  </w:style>
  <w:style w:type="character" w:styleId="HTMLTypewriter">
    <w:name w:val="HTML Typewriter"/>
    <w:basedOn w:val="DefaultParagraphFont"/>
    <w:qFormat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qFormat/>
    <w:rPr>
      <w:i/>
      <w:iCs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Index1">
    <w:name w:val="index 1"/>
    <w:basedOn w:val="Normal"/>
    <w:next w:val="Normal"/>
    <w:qFormat/>
  </w:style>
  <w:style w:type="paragraph" w:styleId="Index2">
    <w:name w:val="index 2"/>
    <w:basedOn w:val="Normal"/>
    <w:next w:val="Normal"/>
    <w:qFormat/>
    <w:pPr>
      <w:ind w:leftChars="200" w:left="200"/>
    </w:pPr>
  </w:style>
  <w:style w:type="paragraph" w:styleId="Index3">
    <w:name w:val="index 3"/>
    <w:basedOn w:val="Normal"/>
    <w:next w:val="Normal"/>
    <w:qFormat/>
    <w:pPr>
      <w:ind w:leftChars="400" w:left="400"/>
    </w:pPr>
  </w:style>
  <w:style w:type="paragraph" w:styleId="Index4">
    <w:name w:val="index 4"/>
    <w:basedOn w:val="Normal"/>
    <w:next w:val="Normal"/>
    <w:qFormat/>
    <w:pPr>
      <w:ind w:leftChars="600" w:left="600"/>
    </w:pPr>
  </w:style>
  <w:style w:type="paragraph" w:styleId="Index5">
    <w:name w:val="index 5"/>
    <w:basedOn w:val="Normal"/>
    <w:next w:val="Normal"/>
    <w:qFormat/>
    <w:pPr>
      <w:ind w:leftChars="800" w:left="800"/>
    </w:pPr>
  </w:style>
  <w:style w:type="paragraph" w:styleId="Index6">
    <w:name w:val="index 6"/>
    <w:basedOn w:val="Normal"/>
    <w:next w:val="Normal"/>
    <w:qFormat/>
    <w:pPr>
      <w:ind w:leftChars="1000" w:left="1000"/>
    </w:pPr>
  </w:style>
  <w:style w:type="paragraph" w:styleId="Index7">
    <w:name w:val="index 7"/>
    <w:basedOn w:val="Normal"/>
    <w:next w:val="Normal"/>
    <w:qFormat/>
    <w:pPr>
      <w:ind w:leftChars="1200" w:left="1200"/>
    </w:pPr>
  </w:style>
  <w:style w:type="paragraph" w:styleId="Index8">
    <w:name w:val="index 8"/>
    <w:basedOn w:val="Normal"/>
    <w:next w:val="Normal"/>
    <w:qFormat/>
    <w:pPr>
      <w:ind w:leftChars="1400" w:left="1400"/>
    </w:pPr>
  </w:style>
  <w:style w:type="paragraph" w:styleId="Index9">
    <w:name w:val="index 9"/>
    <w:basedOn w:val="Normal"/>
    <w:next w:val="Normal"/>
    <w:qFormat/>
    <w:pPr>
      <w:ind w:leftChars="1600" w:left="1600"/>
    </w:pPr>
  </w:style>
  <w:style w:type="paragraph" w:styleId="IndexHeading">
    <w:name w:val="index heading"/>
    <w:basedOn w:val="Normal"/>
    <w:next w:val="Index1"/>
    <w:qFormat/>
    <w:rPr>
      <w:rFonts w:ascii="Arial" w:hAnsi="Arial" w:cs="Arial"/>
      <w:b/>
      <w:bCs/>
    </w:rPr>
  </w:style>
  <w:style w:type="character" w:styleId="LineNumber">
    <w:name w:val="line number"/>
    <w:basedOn w:val="DefaultParagraphFont"/>
    <w:qFormat/>
  </w:style>
  <w:style w:type="paragraph" w:styleId="List">
    <w:name w:val="List"/>
    <w:basedOn w:val="Normal"/>
    <w:qFormat/>
    <w:pPr>
      <w:ind w:left="200" w:hangingChars="200" w:hanging="200"/>
    </w:pPr>
  </w:style>
  <w:style w:type="paragraph" w:styleId="List2">
    <w:name w:val="List 2"/>
    <w:basedOn w:val="Normal"/>
    <w:qFormat/>
    <w:pPr>
      <w:ind w:leftChars="200" w:left="100" w:hangingChars="200" w:hanging="200"/>
    </w:pPr>
  </w:style>
  <w:style w:type="paragraph" w:styleId="List3">
    <w:name w:val="List 3"/>
    <w:basedOn w:val="Normal"/>
    <w:qFormat/>
    <w:pPr>
      <w:ind w:leftChars="400" w:left="100" w:hangingChars="200" w:hanging="200"/>
    </w:pPr>
  </w:style>
  <w:style w:type="paragraph" w:styleId="List4">
    <w:name w:val="List 4"/>
    <w:basedOn w:val="Normal"/>
    <w:qFormat/>
    <w:pPr>
      <w:ind w:leftChars="600" w:left="100" w:hangingChars="200" w:hanging="200"/>
    </w:pPr>
  </w:style>
  <w:style w:type="paragraph" w:styleId="List5">
    <w:name w:val="List 5"/>
    <w:basedOn w:val="Normal"/>
    <w:qFormat/>
    <w:pPr>
      <w:ind w:leftChars="800" w:left="100" w:hangingChars="200" w:hanging="200"/>
    </w:pPr>
  </w:style>
  <w:style w:type="paragraph" w:styleId="ListBullet">
    <w:name w:val="List Bullet"/>
    <w:basedOn w:val="Normal"/>
    <w:qFormat/>
    <w:pPr>
      <w:numPr>
        <w:numId w:val="1"/>
      </w:numPr>
    </w:pPr>
  </w:style>
  <w:style w:type="paragraph" w:styleId="ListBullet2">
    <w:name w:val="List Bullet 2"/>
    <w:basedOn w:val="Normal"/>
    <w:qFormat/>
    <w:pPr>
      <w:numPr>
        <w:numId w:val="2"/>
      </w:numPr>
    </w:pPr>
  </w:style>
  <w:style w:type="paragraph" w:styleId="ListBullet3">
    <w:name w:val="List Bullet 3"/>
    <w:basedOn w:val="Normal"/>
    <w:qFormat/>
    <w:pPr>
      <w:numPr>
        <w:numId w:val="3"/>
      </w:numPr>
    </w:pPr>
  </w:style>
  <w:style w:type="paragraph" w:styleId="ListBullet4">
    <w:name w:val="List Bullet 4"/>
    <w:basedOn w:val="Normal"/>
    <w:qFormat/>
    <w:pPr>
      <w:numPr>
        <w:numId w:val="4"/>
      </w:numPr>
    </w:pPr>
  </w:style>
  <w:style w:type="paragraph" w:styleId="ListBullet5">
    <w:name w:val="List Bullet 5"/>
    <w:basedOn w:val="Normal"/>
    <w:qFormat/>
    <w:pPr>
      <w:numPr>
        <w:numId w:val="5"/>
      </w:numPr>
    </w:pPr>
  </w:style>
  <w:style w:type="paragraph" w:styleId="ListContinue">
    <w:name w:val="List Continue"/>
    <w:basedOn w:val="Normal"/>
    <w:qFormat/>
    <w:pPr>
      <w:spacing w:after="120"/>
      <w:ind w:leftChars="200" w:left="420"/>
    </w:pPr>
  </w:style>
  <w:style w:type="paragraph" w:styleId="ListContinue2">
    <w:name w:val="List Continue 2"/>
    <w:basedOn w:val="Normal"/>
    <w:qFormat/>
    <w:pPr>
      <w:spacing w:after="120"/>
      <w:ind w:leftChars="400" w:left="840"/>
    </w:pPr>
  </w:style>
  <w:style w:type="paragraph" w:styleId="ListContinue3">
    <w:name w:val="List Continue 3"/>
    <w:basedOn w:val="Normal"/>
    <w:qFormat/>
    <w:pPr>
      <w:spacing w:after="120"/>
      <w:ind w:leftChars="600" w:left="1260"/>
    </w:pPr>
  </w:style>
  <w:style w:type="paragraph" w:styleId="ListContinue4">
    <w:name w:val="List Continue 4"/>
    <w:basedOn w:val="Normal"/>
    <w:qFormat/>
    <w:pPr>
      <w:spacing w:after="120"/>
      <w:ind w:leftChars="800" w:left="1680"/>
    </w:pPr>
  </w:style>
  <w:style w:type="paragraph" w:styleId="ListContinue5">
    <w:name w:val="List Continue 5"/>
    <w:basedOn w:val="Normal"/>
    <w:qFormat/>
    <w:pPr>
      <w:spacing w:after="120"/>
      <w:ind w:leftChars="1000" w:left="2100"/>
    </w:pPr>
  </w:style>
  <w:style w:type="paragraph" w:styleId="ListNumber">
    <w:name w:val="List Number"/>
    <w:basedOn w:val="Normal"/>
    <w:qFormat/>
    <w:pPr>
      <w:numPr>
        <w:numId w:val="6"/>
      </w:numPr>
    </w:pPr>
  </w:style>
  <w:style w:type="paragraph" w:styleId="ListNumber2">
    <w:name w:val="List Number 2"/>
    <w:basedOn w:val="Normal"/>
    <w:qFormat/>
    <w:pPr>
      <w:numPr>
        <w:numId w:val="7"/>
      </w:numPr>
    </w:pPr>
  </w:style>
  <w:style w:type="paragraph" w:styleId="ListNumber3">
    <w:name w:val="List Number 3"/>
    <w:basedOn w:val="Normal"/>
    <w:qFormat/>
    <w:pPr>
      <w:numPr>
        <w:numId w:val="8"/>
      </w:numPr>
    </w:pPr>
  </w:style>
  <w:style w:type="paragraph" w:styleId="ListNumber4">
    <w:name w:val="List Number 4"/>
    <w:basedOn w:val="Normal"/>
    <w:qFormat/>
    <w:pPr>
      <w:numPr>
        <w:numId w:val="9"/>
      </w:numPr>
    </w:pPr>
  </w:style>
  <w:style w:type="paragraph" w:styleId="ListNumber5">
    <w:name w:val="List Number 5"/>
    <w:basedOn w:val="Normal"/>
    <w:qFormat/>
    <w:pPr>
      <w:numPr>
        <w:numId w:val="10"/>
      </w:numPr>
    </w:pPr>
  </w:style>
  <w:style w:type="paragraph" w:styleId="MacroText">
    <w:name w:val="macro"/>
    <w:qFormat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  <w:lang w:val="en-US" w:eastAsia="zh-CN"/>
    </w:rPr>
  </w:style>
  <w:style w:type="paragraph" w:styleId="MessageHeader">
    <w:name w:val="Message Header"/>
    <w:basedOn w:val="Normal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qFormat/>
    <w:rPr>
      <w:sz w:val="24"/>
      <w:szCs w:val="24"/>
    </w:rPr>
  </w:style>
  <w:style w:type="paragraph" w:styleId="NormalIndent">
    <w:name w:val="Normal Indent"/>
    <w:basedOn w:val="Normal"/>
    <w:qFormat/>
    <w:pPr>
      <w:ind w:firstLineChars="200" w:firstLine="420"/>
    </w:pPr>
  </w:style>
  <w:style w:type="paragraph" w:styleId="NoteHeading">
    <w:name w:val="Note Heading"/>
    <w:basedOn w:val="Normal"/>
    <w:next w:val="Normal"/>
    <w:qFormat/>
    <w:pPr>
      <w:jc w:val="center"/>
    </w:pPr>
  </w:style>
  <w:style w:type="character" w:styleId="PageNumber">
    <w:name w:val="page number"/>
    <w:basedOn w:val="DefaultParagraphFont"/>
    <w:qFormat/>
  </w:style>
  <w:style w:type="paragraph" w:styleId="PlainText">
    <w:name w:val="Plain Text"/>
    <w:basedOn w:val="Normal"/>
    <w:qFormat/>
    <w:rPr>
      <w:rFonts w:ascii="SimSun" w:hAnsi="Courier New" w:cs="Courier New"/>
      <w:szCs w:val="21"/>
    </w:rPr>
  </w:style>
  <w:style w:type="paragraph" w:styleId="Salutation">
    <w:name w:val="Salutation"/>
    <w:basedOn w:val="Normal"/>
    <w:next w:val="Normal"/>
    <w:qFormat/>
  </w:style>
  <w:style w:type="paragraph" w:styleId="Signature">
    <w:name w:val="Signature"/>
    <w:basedOn w:val="Normal"/>
    <w:qFormat/>
    <w:pPr>
      <w:ind w:leftChars="2100" w:left="100"/>
    </w:p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qFormat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Table3Deffects1">
    <w:name w:val="Table 3D effects 1"/>
    <w:basedOn w:val="TableNormal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bottom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qFormat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qFormat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qFormat/>
    <w:pPr>
      <w:widowControl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qFormat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qFormat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qFormat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left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qFormat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qFormat/>
    <w:pPr>
      <w:widowControl w:val="0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qFormat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qFormat/>
    <w:pPr>
      <w:widowControl w:val="0"/>
      <w:jc w:val="both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qFormat/>
    <w:pPr>
      <w:widowControl w:val="0"/>
      <w:jc w:val="both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qFormat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qFormat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qFormat/>
    <w:pPr>
      <w:widowControl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qFormat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qFormat/>
    <w:pPr>
      <w:widowControl w:val="0"/>
      <w:jc w:val="both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qFormat/>
    <w:pPr>
      <w:widowControl w:val="0"/>
      <w:jc w:val="both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qFormat/>
    <w:pPr>
      <w:widowControl w:val="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left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paragraph" w:styleId="TableofAuthorities">
    <w:name w:val="table of authorities"/>
    <w:basedOn w:val="Normal"/>
    <w:next w:val="Normal"/>
    <w:qFormat/>
    <w:pPr>
      <w:ind w:leftChars="200" w:left="420"/>
    </w:pPr>
  </w:style>
  <w:style w:type="paragraph" w:styleId="TableofFigures">
    <w:name w:val="table of figures"/>
    <w:basedOn w:val="Normal"/>
    <w:next w:val="Normal"/>
    <w:qFormat/>
    <w:pPr>
      <w:ind w:leftChars="200" w:left="200" w:hangingChars="200" w:hanging="200"/>
    </w:pPr>
  </w:style>
  <w:style w:type="table" w:styleId="TableProfessional">
    <w:name w:val="Table Professional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qFormat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qFormat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qFormat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left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qFormat/>
    <w:pPr>
      <w:widowControl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qFormat/>
    <w:pPr>
      <w:widowControl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qFormat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qFormat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qFormat/>
    <w:pPr>
      <w:spacing w:before="120"/>
    </w:pPr>
    <w:rPr>
      <w:rFonts w:ascii="Arial" w:hAnsi="Arial" w:cs="Arial"/>
      <w:sz w:val="24"/>
      <w:szCs w:val="24"/>
    </w:rPr>
  </w:style>
  <w:style w:type="paragraph" w:styleId="TOC1">
    <w:name w:val="toc 1"/>
    <w:basedOn w:val="Normal"/>
    <w:next w:val="Normal"/>
    <w:qFormat/>
  </w:style>
  <w:style w:type="paragraph" w:styleId="TOC2">
    <w:name w:val="toc 2"/>
    <w:basedOn w:val="Normal"/>
    <w:next w:val="Normal"/>
    <w:pPr>
      <w:ind w:leftChars="200" w:left="420"/>
    </w:pPr>
  </w:style>
  <w:style w:type="paragraph" w:styleId="TOC3">
    <w:name w:val="toc 3"/>
    <w:basedOn w:val="Normal"/>
    <w:next w:val="Normal"/>
    <w:qFormat/>
    <w:pPr>
      <w:ind w:leftChars="400" w:left="840"/>
    </w:pPr>
  </w:style>
  <w:style w:type="paragraph" w:styleId="TOC4">
    <w:name w:val="toc 4"/>
    <w:basedOn w:val="Normal"/>
    <w:next w:val="Normal"/>
    <w:qFormat/>
    <w:pPr>
      <w:ind w:leftChars="600" w:left="1260"/>
    </w:pPr>
  </w:style>
  <w:style w:type="paragraph" w:styleId="TOC5">
    <w:name w:val="toc 5"/>
    <w:basedOn w:val="Normal"/>
    <w:next w:val="Normal"/>
    <w:qFormat/>
    <w:pPr>
      <w:ind w:leftChars="800" w:left="1680"/>
    </w:pPr>
  </w:style>
  <w:style w:type="paragraph" w:styleId="TOC6">
    <w:name w:val="toc 6"/>
    <w:basedOn w:val="Normal"/>
    <w:next w:val="Normal"/>
    <w:qFormat/>
    <w:pPr>
      <w:ind w:leftChars="1000" w:left="2100"/>
    </w:pPr>
  </w:style>
  <w:style w:type="paragraph" w:styleId="TOC7">
    <w:name w:val="toc 7"/>
    <w:basedOn w:val="Normal"/>
    <w:next w:val="Normal"/>
    <w:qFormat/>
    <w:pPr>
      <w:ind w:leftChars="1200" w:left="2520"/>
    </w:pPr>
  </w:style>
  <w:style w:type="paragraph" w:styleId="TOC8">
    <w:name w:val="toc 8"/>
    <w:basedOn w:val="Normal"/>
    <w:next w:val="Normal"/>
    <w:pPr>
      <w:ind w:leftChars="1400" w:left="2940"/>
    </w:pPr>
  </w:style>
  <w:style w:type="paragraph" w:styleId="TOC9">
    <w:name w:val="toc 9"/>
    <w:basedOn w:val="Normal"/>
    <w:next w:val="Normal"/>
    <w:qFormat/>
    <w:pPr>
      <w:ind w:leftChars="1600" w:left="3360"/>
    </w:pPr>
  </w:style>
  <w:style w:type="table" w:styleId="LightShading">
    <w:name w:val="Light Shading"/>
    <w:basedOn w:val="TableNormal"/>
    <w:uiPriority w:val="60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/>
    </w:rPr>
    <w:tblPr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/>
    </w:rPr>
    <w:tblPr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/>
    </w:rPr>
    <w:tblPr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/>
    </w:rPr>
    <w:tblPr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000000"/>
          <w:left w:val="single" w:sz="1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F81BD"/>
          <w:left w:val="single" w:sz="1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C0504D"/>
          <w:left w:val="single" w:sz="1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9BBB59"/>
          <w:left w:val="single" w:sz="1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8064A2"/>
          <w:left w:val="single" w:sz="1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BACC6"/>
          <w:left w:val="single" w:sz="1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F79646"/>
          <w:left w:val="single" w:sz="1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rPr>
      <w:color w:val="000000"/>
    </w:rPr>
    <w:tblPr>
      <w:tblBorders>
        <w:top w:val="single" w:sz="8" w:space="0" w:color="C0504D"/>
        <w:bottom w:val="single" w:sz="8" w:space="0" w:color="C0504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rPr>
      <w:color w:val="000000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rPr>
      <w:color w:val="000000"/>
    </w:rPr>
    <w:tblPr>
      <w:tblBorders>
        <w:top w:val="single" w:sz="8" w:space="0" w:color="8064A2"/>
        <w:bottom w:val="single" w:sz="8" w:space="0" w:color="8064A2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rPr>
      <w:color w:val="000000"/>
    </w:rPr>
    <w:tblPr>
      <w:tblBorders>
        <w:top w:val="single" w:sz="8" w:space="0" w:color="4BACC6"/>
        <w:bottom w:val="single" w:sz="8" w:space="0" w:color="4BACC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rPr>
      <w:color w:val="000000"/>
    </w:rPr>
    <w:tblPr>
      <w:tblBorders>
        <w:top w:val="single" w:sz="8" w:space="0" w:color="F79646"/>
        <w:bottom w:val="single" w:sz="8" w:space="0" w:color="F7964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="SimSun" w:eastAsia="Courier New" w:hAnsi="SimSun" w:cs="Times New Roma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qFormat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rPr>
      <w:rFonts w:ascii="SimSun" w:eastAsia="Courier New" w:hAnsi="SimSun" w:cs="Times New Roma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qFormat/>
    <w:rPr>
      <w:color w:val="000000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qFormat/>
    <w:rPr>
      <w:color w:val="000000"/>
    </w:rPr>
    <w:tblPr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qFormat/>
    <w:rPr>
      <w:color w:val="000000"/>
    </w:rPr>
    <w:tblPr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qFormat/>
    <w:rPr>
      <w:color w:val="000000"/>
    </w:rPr>
    <w:tblPr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Srishant Baliga</cp:lastModifiedBy>
  <cp:revision>3</cp:revision>
  <cp:lastPrinted>2024-01-09T17:29:00Z</cp:lastPrinted>
  <dcterms:created xsi:type="dcterms:W3CDTF">2024-01-08T04:05:00Z</dcterms:created>
  <dcterms:modified xsi:type="dcterms:W3CDTF">2024-01-09T17:29:00Z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5D561CE62CD54BA3B274FAF00A319352_11</vt:lpwstr>
  </property>
</Properties>
</file>